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106C2">
      <w:pPr>
        <w:jc w:val="center"/>
      </w:pPr>
      <w:r>
        <w:rPr>
          <w:b/>
          <w:color w:val="192D5A"/>
          <w:sz w:val="56"/>
        </w:rPr>
        <w:t>设备操作说明书</w:t>
      </w:r>
    </w:p>
    <w:p w14:paraId="48214414">
      <w:pPr>
        <w:jc w:val="center"/>
      </w:pPr>
      <w:r>
        <w:rPr>
          <w:i/>
          <w:color w:val="5A5A5A"/>
          <w:sz w:val="28"/>
        </w:rPr>
        <w:t>Equipment Operation Manual</w:t>
      </w:r>
    </w:p>
    <w:p w14:paraId="22381921">
      <w:r>
        <w:br w:type="textWrapping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5A3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3EE07040">
            <w:pPr>
              <w:spacing w:after="0" w:line="240" w:lineRule="auto"/>
            </w:pPr>
            <w:r>
              <w:t>项目名称</w:t>
            </w:r>
          </w:p>
        </w:tc>
        <w:tc>
          <w:tcPr>
            <w:tcW w:w="4873" w:type="dxa"/>
          </w:tcPr>
          <w:p w14:paraId="4A26AC46">
            <w:pPr>
              <w:numPr>
                <w:ilvl w:val="0"/>
                <w:numId w:val="7"/>
              </w:numPr>
              <w:tabs>
                <w:tab w:val="clear" w:pos="420"/>
              </w:tabs>
              <w:spacing w:after="0" w:line="240" w:lineRule="auto"/>
              <w:ind w:left="420" w:leftChars="0" w:hanging="420" w:firstLineChars="0"/>
              <w:jc w:val="left"/>
            </w:pPr>
            <w:r>
              <w:rPr>
                <w:rFonts w:hint="eastAsia"/>
                <w:lang w:val="en-US" w:eastAsia="zh-CN"/>
              </w:rPr>
              <w:t>多通道气密测试软件</w:t>
            </w:r>
          </w:p>
        </w:tc>
      </w:tr>
      <w:tr w14:paraId="07D7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71A792DA">
            <w:pPr>
              <w:spacing w:after="0" w:line="240" w:lineRule="auto"/>
            </w:pPr>
            <w:r>
              <w:t>设备型号</w:t>
            </w:r>
          </w:p>
        </w:tc>
        <w:tc>
          <w:tcPr>
            <w:tcW w:w="4873" w:type="dxa"/>
          </w:tcPr>
          <w:p w14:paraId="7A7954C0">
            <w:pPr>
              <w:numPr>
                <w:ilvl w:val="0"/>
                <w:numId w:val="7"/>
              </w:numPr>
              <w:tabs>
                <w:tab w:val="clear" w:pos="420"/>
              </w:tabs>
              <w:spacing w:after="0" w:line="240" w:lineRule="auto"/>
              <w:ind w:left="420" w:leftChars="0" w:hanging="420" w:firstLineChars="0"/>
              <w:jc w:val="left"/>
            </w:pPr>
            <w:r>
              <w:t>______________________</w:t>
            </w:r>
          </w:p>
        </w:tc>
      </w:tr>
      <w:tr w14:paraId="0946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03DDB984">
            <w:pPr>
              <w:spacing w:after="0" w:line="240" w:lineRule="auto"/>
            </w:pPr>
            <w:r>
              <w:t>软件版本</w:t>
            </w:r>
          </w:p>
        </w:tc>
        <w:tc>
          <w:tcPr>
            <w:tcW w:w="4873" w:type="dxa"/>
          </w:tcPr>
          <w:p w14:paraId="44849EA7">
            <w:pPr>
              <w:numPr>
                <w:ilvl w:val="0"/>
                <w:numId w:val="7"/>
              </w:numPr>
              <w:tabs>
                <w:tab w:val="clear" w:pos="420"/>
              </w:tabs>
              <w:spacing w:after="0" w:line="240" w:lineRule="auto"/>
              <w:ind w:left="420" w:leftChars="0" w:hanging="420" w:firstLineChars="0"/>
              <w:jc w:val="left"/>
            </w:pPr>
            <w:r>
              <w:rPr>
                <w:rFonts w:hint="eastAsia"/>
                <w:lang w:val="en-US" w:eastAsia="zh-CN"/>
              </w:rPr>
              <w:t>Version:1.0.0.14</w:t>
            </w:r>
          </w:p>
        </w:tc>
      </w:tr>
      <w:tr w14:paraId="42DF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34C5D5B">
            <w:pPr>
              <w:spacing w:after="0" w:line="240" w:lineRule="auto"/>
            </w:pPr>
            <w:r>
              <w:t>编写日期</w:t>
            </w:r>
          </w:p>
        </w:tc>
        <w:tc>
          <w:tcPr>
            <w:tcW w:w="4873" w:type="dxa"/>
          </w:tcPr>
          <w:p w14:paraId="69592A2F">
            <w:pPr>
              <w:numPr>
                <w:ilvl w:val="0"/>
                <w:numId w:val="7"/>
              </w:numPr>
              <w:tabs>
                <w:tab w:val="clear" w:pos="420"/>
              </w:tabs>
              <w:spacing w:after="0" w:line="240" w:lineRule="auto"/>
              <w:ind w:left="420" w:leftChars="0" w:hanging="420" w:firstLineChars="0"/>
              <w:jc w:val="left"/>
            </w:pPr>
            <w:r>
              <w:rPr>
                <w:rFonts w:hint="eastAsia"/>
                <w:lang w:val="en-US" w:eastAsia="zh-CN"/>
              </w:rPr>
              <w:t>2026-05-18</w:t>
            </w:r>
          </w:p>
        </w:tc>
      </w:tr>
      <w:tr w14:paraId="2873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3DE35165">
            <w:pPr>
              <w:spacing w:after="0" w:line="240" w:lineRule="auto"/>
            </w:pPr>
            <w:r>
              <w:t>编写人</w:t>
            </w:r>
          </w:p>
        </w:tc>
        <w:tc>
          <w:tcPr>
            <w:tcW w:w="4873" w:type="dxa"/>
          </w:tcPr>
          <w:p w14:paraId="028DC80A">
            <w:pPr>
              <w:numPr>
                <w:ilvl w:val="0"/>
                <w:numId w:val="7"/>
              </w:numPr>
              <w:tabs>
                <w:tab w:val="clear" w:pos="420"/>
              </w:tabs>
              <w:spacing w:after="0" w:line="240" w:lineRule="auto"/>
              <w:ind w:left="420" w:leftChars="0" w:hanging="420" w:firstLineChars="0"/>
              <w:jc w:val="left"/>
            </w:pPr>
            <w:r>
              <w:rPr>
                <w:rFonts w:hint="eastAsia"/>
                <w:lang w:val="en-US" w:eastAsia="zh-CN"/>
              </w:rPr>
              <w:t>Shengbi</w:t>
            </w:r>
          </w:p>
        </w:tc>
      </w:tr>
    </w:tbl>
    <w:p w14:paraId="044CA9B3">
      <w:r>
        <w:br w:type="page"/>
      </w:r>
    </w:p>
    <w:p w14:paraId="22D98E1A">
      <w:r>
        <w:rPr>
          <w:b/>
          <w:color w:val="192D5A"/>
          <w:sz w:val="36"/>
        </w:rPr>
        <w:t>目录 / Contents</w:t>
      </w:r>
    </w:p>
    <w:p w14:paraId="0F6A9A53">
      <w:r>
        <w:rPr>
          <w:i/>
        </w:rPr>
        <w:t>（在 Word 中右键 → 更新域，即可自动生成目录）</w:t>
      </w:r>
    </w:p>
    <w:p w14:paraId="5E114E73">
      <w:r>
        <w:br w:type="page"/>
      </w:r>
    </w:p>
    <w:p w14:paraId="781B8666">
      <w:r>
        <w:rPr>
          <w:b/>
          <w:color w:val="192D5A"/>
          <w:sz w:val="36"/>
        </w:rPr>
        <w:t>1. 系统简介</w:t>
      </w:r>
    </w:p>
    <w:p w14:paraId="1C7C8084">
      <w:pPr>
        <w:pStyle w:val="23"/>
      </w:pPr>
      <w:r>
        <w:rPr>
          <w:sz w:val="22"/>
        </w:rPr>
        <w:t>设备用途说明</w:t>
      </w:r>
      <w:bookmarkStart w:id="0" w:name="_GoBack"/>
      <w:bookmarkEnd w:id="0"/>
    </w:p>
    <w:p w14:paraId="379BFFE5">
      <w:pPr>
        <w:pStyle w:val="23"/>
      </w:pPr>
      <w:r>
        <w:rPr>
          <w:sz w:val="22"/>
        </w:rPr>
        <w:t>系统组成</w:t>
      </w:r>
    </w:p>
    <w:p w14:paraId="5E6E8FBB">
      <w:pPr>
        <w:pStyle w:val="23"/>
      </w:pPr>
      <w:r>
        <w:rPr>
          <w:sz w:val="22"/>
        </w:rPr>
        <w:t>适用范围</w:t>
      </w:r>
    </w:p>
    <w:p w14:paraId="1F189142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473F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2CCAE6AC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21909BC3">
            <w:pPr>
              <w:spacing w:after="0" w:line="240" w:lineRule="auto"/>
            </w:pPr>
            <w:r>
              <w:t>说明</w:t>
            </w:r>
          </w:p>
        </w:tc>
      </w:tr>
      <w:tr w14:paraId="1EB217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73166A6F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075AC7A4">
            <w:pPr>
              <w:spacing w:after="0" w:line="240" w:lineRule="auto"/>
            </w:pPr>
            <w:r>
              <w:t>请填写</w:t>
            </w:r>
          </w:p>
        </w:tc>
      </w:tr>
    </w:tbl>
    <w:p w14:paraId="6364C402"/>
    <w:p w14:paraId="4A565657">
      <w:r>
        <w:rPr>
          <w:b/>
          <w:color w:val="192D5A"/>
          <w:sz w:val="36"/>
        </w:rPr>
        <w:t>2. 硬件说明</w:t>
      </w:r>
    </w:p>
    <w:p w14:paraId="2007E798">
      <w:pPr>
        <w:pStyle w:val="23"/>
      </w:pPr>
      <w:r>
        <w:rPr>
          <w:sz w:val="22"/>
        </w:rPr>
        <w:t>设备外观</w:t>
      </w:r>
    </w:p>
    <w:p w14:paraId="5BC3B4FE">
      <w:pPr>
        <w:pStyle w:val="23"/>
      </w:pPr>
      <w:r>
        <w:rPr>
          <w:sz w:val="22"/>
        </w:rPr>
        <w:t>接口定义</w:t>
      </w:r>
    </w:p>
    <w:p w14:paraId="34FA6227">
      <w:pPr>
        <w:pStyle w:val="23"/>
      </w:pPr>
      <w:r>
        <w:rPr>
          <w:sz w:val="22"/>
        </w:rPr>
        <w:t>接线说明</w:t>
      </w:r>
    </w:p>
    <w:p w14:paraId="268CF6B7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C15D7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4F0EFB81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5E0322B1">
            <w:pPr>
              <w:spacing w:after="0" w:line="240" w:lineRule="auto"/>
            </w:pPr>
            <w:r>
              <w:t>说明</w:t>
            </w:r>
          </w:p>
        </w:tc>
      </w:tr>
      <w:tr w14:paraId="7ED690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3C0A2192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1098C930">
            <w:pPr>
              <w:spacing w:after="0" w:line="240" w:lineRule="auto"/>
            </w:pPr>
            <w:r>
              <w:t>请填写</w:t>
            </w:r>
          </w:p>
        </w:tc>
      </w:tr>
    </w:tbl>
    <w:p w14:paraId="628ADEFE"/>
    <w:p w14:paraId="77EAF7C3">
      <w:r>
        <w:rPr>
          <w:b/>
          <w:color w:val="192D5A"/>
          <w:sz w:val="36"/>
        </w:rPr>
        <w:t>3. 软件功能</w:t>
      </w:r>
    </w:p>
    <w:p w14:paraId="3F7B3525">
      <w:pPr>
        <w:pStyle w:val="23"/>
      </w:pPr>
      <w:r>
        <w:rPr>
          <w:sz w:val="22"/>
        </w:rPr>
        <w:t>主界面说明</w:t>
      </w:r>
    </w:p>
    <w:p w14:paraId="2D0AA559">
      <w:pPr>
        <w:pStyle w:val="23"/>
      </w:pPr>
      <w:r>
        <w:rPr>
          <w:sz w:val="22"/>
        </w:rPr>
        <w:t>参数配置</w:t>
      </w:r>
    </w:p>
    <w:p w14:paraId="0D7B46CD">
      <w:pPr>
        <w:pStyle w:val="23"/>
      </w:pPr>
      <w:r>
        <w:rPr>
          <w:sz w:val="22"/>
        </w:rPr>
        <w:t>测试流程</w:t>
      </w:r>
    </w:p>
    <w:p w14:paraId="7CEE12E0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EAAC8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412B5A62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149580DA">
            <w:pPr>
              <w:spacing w:after="0" w:line="240" w:lineRule="auto"/>
            </w:pPr>
            <w:r>
              <w:t>说明</w:t>
            </w:r>
          </w:p>
        </w:tc>
      </w:tr>
      <w:tr w14:paraId="278C8C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410FC1F9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525F099E">
            <w:pPr>
              <w:spacing w:after="0" w:line="240" w:lineRule="auto"/>
            </w:pPr>
            <w:r>
              <w:t>请填写</w:t>
            </w:r>
          </w:p>
        </w:tc>
      </w:tr>
    </w:tbl>
    <w:p w14:paraId="280B2EA8"/>
    <w:p w14:paraId="40C6D688">
      <w:r>
        <w:rPr>
          <w:b/>
          <w:color w:val="192D5A"/>
          <w:sz w:val="36"/>
        </w:rPr>
        <w:t>4. 操作流程</w:t>
      </w:r>
    </w:p>
    <w:p w14:paraId="2A81D326">
      <w:pPr>
        <w:pStyle w:val="23"/>
      </w:pPr>
      <w:r>
        <w:rPr>
          <w:sz w:val="22"/>
        </w:rPr>
        <w:t>启动设备</w:t>
      </w:r>
    </w:p>
    <w:p w14:paraId="7F41EECC">
      <w:pPr>
        <w:pStyle w:val="23"/>
      </w:pPr>
      <w:r>
        <w:rPr>
          <w:sz w:val="22"/>
        </w:rPr>
        <w:t>扫码流程</w:t>
      </w:r>
    </w:p>
    <w:p w14:paraId="4D049720">
      <w:pPr>
        <w:pStyle w:val="23"/>
      </w:pPr>
      <w:r>
        <w:rPr>
          <w:sz w:val="22"/>
        </w:rPr>
        <w:t>测试流程</w:t>
      </w:r>
    </w:p>
    <w:p w14:paraId="51A030C3">
      <w:pPr>
        <w:pStyle w:val="23"/>
      </w:pPr>
      <w:r>
        <w:rPr>
          <w:sz w:val="22"/>
        </w:rPr>
        <w:t>结果查看</w:t>
      </w:r>
    </w:p>
    <w:p w14:paraId="156EC6F7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21102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4C37741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0F6E3383">
            <w:pPr>
              <w:spacing w:after="0" w:line="240" w:lineRule="auto"/>
            </w:pPr>
            <w:r>
              <w:t>说明</w:t>
            </w:r>
          </w:p>
        </w:tc>
      </w:tr>
      <w:tr w14:paraId="07F32C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16B9909E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34EEE720">
            <w:pPr>
              <w:spacing w:after="0" w:line="240" w:lineRule="auto"/>
            </w:pPr>
            <w:r>
              <w:t>请填写</w:t>
            </w:r>
          </w:p>
        </w:tc>
      </w:tr>
    </w:tbl>
    <w:p w14:paraId="47BD5CD1"/>
    <w:p w14:paraId="459BA767">
      <w:r>
        <w:rPr>
          <w:b/>
          <w:color w:val="192D5A"/>
          <w:sz w:val="36"/>
        </w:rPr>
        <w:t>5. MES 对接说明</w:t>
      </w:r>
    </w:p>
    <w:p w14:paraId="77D5B4CC">
      <w:pPr>
        <w:pStyle w:val="23"/>
      </w:pPr>
      <w:r>
        <w:rPr>
          <w:sz w:val="22"/>
        </w:rPr>
        <w:t>MES 登录</w:t>
      </w:r>
    </w:p>
    <w:p w14:paraId="04D6419C">
      <w:pPr>
        <w:pStyle w:val="23"/>
      </w:pPr>
      <w:r>
        <w:rPr>
          <w:sz w:val="22"/>
        </w:rPr>
        <w:t>条码校验</w:t>
      </w:r>
    </w:p>
    <w:p w14:paraId="48A10C17">
      <w:pPr>
        <w:pStyle w:val="23"/>
      </w:pPr>
      <w:r>
        <w:rPr>
          <w:sz w:val="22"/>
        </w:rPr>
        <w:t>上传结果</w:t>
      </w:r>
    </w:p>
    <w:p w14:paraId="0D59F33C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57D78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F028F2B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48D911F0">
            <w:pPr>
              <w:spacing w:after="0" w:line="240" w:lineRule="auto"/>
            </w:pPr>
            <w:r>
              <w:t>说明</w:t>
            </w:r>
          </w:p>
        </w:tc>
      </w:tr>
      <w:tr w14:paraId="41CB93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7625B43E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39FA4256">
            <w:pPr>
              <w:spacing w:after="0" w:line="240" w:lineRule="auto"/>
            </w:pPr>
            <w:r>
              <w:t>请填写</w:t>
            </w:r>
          </w:p>
        </w:tc>
      </w:tr>
    </w:tbl>
    <w:p w14:paraId="24168996"/>
    <w:p w14:paraId="53F99920">
      <w:r>
        <w:rPr>
          <w:b/>
          <w:color w:val="192D5A"/>
          <w:sz w:val="36"/>
        </w:rPr>
        <w:t>6. 异常处理</w:t>
      </w:r>
    </w:p>
    <w:p w14:paraId="6D758D0C">
      <w:pPr>
        <w:pStyle w:val="23"/>
      </w:pPr>
      <w:r>
        <w:rPr>
          <w:sz w:val="22"/>
        </w:rPr>
        <w:t>串口异常</w:t>
      </w:r>
    </w:p>
    <w:p w14:paraId="53EE8552">
      <w:pPr>
        <w:pStyle w:val="23"/>
      </w:pPr>
      <w:r>
        <w:rPr>
          <w:sz w:val="22"/>
        </w:rPr>
        <w:t>设备离线</w:t>
      </w:r>
    </w:p>
    <w:p w14:paraId="1471FCDC">
      <w:pPr>
        <w:pStyle w:val="23"/>
      </w:pPr>
      <w:r>
        <w:rPr>
          <w:sz w:val="22"/>
        </w:rPr>
        <w:t>MES 上传失败</w:t>
      </w:r>
    </w:p>
    <w:p w14:paraId="0F7D7FD8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CB18A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0F17CBED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724EB979">
            <w:pPr>
              <w:spacing w:after="0" w:line="240" w:lineRule="auto"/>
            </w:pPr>
            <w:r>
              <w:t>说明</w:t>
            </w:r>
          </w:p>
        </w:tc>
      </w:tr>
      <w:tr w14:paraId="70D191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3F2C40A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2D4C41E3">
            <w:pPr>
              <w:spacing w:after="0" w:line="240" w:lineRule="auto"/>
            </w:pPr>
            <w:r>
              <w:t>请填写</w:t>
            </w:r>
          </w:p>
        </w:tc>
      </w:tr>
    </w:tbl>
    <w:p w14:paraId="4B8145C1"/>
    <w:p w14:paraId="129B6E59">
      <w:r>
        <w:rPr>
          <w:b/>
          <w:color w:val="192D5A"/>
          <w:sz w:val="36"/>
        </w:rPr>
        <w:t>7. 日志与数据</w:t>
      </w:r>
    </w:p>
    <w:p w14:paraId="57600104">
      <w:pPr>
        <w:pStyle w:val="23"/>
      </w:pPr>
      <w:r>
        <w:rPr>
          <w:sz w:val="22"/>
        </w:rPr>
        <w:t>Excel 数据导出</w:t>
      </w:r>
    </w:p>
    <w:p w14:paraId="72EDECF0">
      <w:pPr>
        <w:pStyle w:val="23"/>
      </w:pPr>
      <w:r>
        <w:rPr>
          <w:sz w:val="22"/>
        </w:rPr>
        <w:t>日志路径</w:t>
      </w:r>
    </w:p>
    <w:p w14:paraId="19088F5A">
      <w:pPr>
        <w:pStyle w:val="23"/>
      </w:pPr>
      <w:r>
        <w:rPr>
          <w:sz w:val="22"/>
        </w:rPr>
        <w:t>历史记录</w:t>
      </w:r>
    </w:p>
    <w:p w14:paraId="2429CF40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D5D16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5375BD07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56A0C71B">
            <w:pPr>
              <w:spacing w:after="0" w:line="240" w:lineRule="auto"/>
            </w:pPr>
            <w:r>
              <w:t>说明</w:t>
            </w:r>
          </w:p>
        </w:tc>
      </w:tr>
      <w:tr w14:paraId="666815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55A61571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44D63004">
            <w:pPr>
              <w:spacing w:after="0" w:line="240" w:lineRule="auto"/>
            </w:pPr>
            <w:r>
              <w:t>请填写</w:t>
            </w:r>
          </w:p>
        </w:tc>
      </w:tr>
    </w:tbl>
    <w:p w14:paraId="34C132B8"/>
    <w:p w14:paraId="07FC6040">
      <w:r>
        <w:rPr>
          <w:b/>
          <w:color w:val="192D5A"/>
          <w:sz w:val="36"/>
        </w:rPr>
        <w:t>8. 注意事项</w:t>
      </w:r>
    </w:p>
    <w:p w14:paraId="13352D5B">
      <w:pPr>
        <w:pStyle w:val="23"/>
      </w:pPr>
      <w:r>
        <w:rPr>
          <w:sz w:val="22"/>
        </w:rPr>
        <w:t>安全规范</w:t>
      </w:r>
    </w:p>
    <w:p w14:paraId="0203B8FC">
      <w:pPr>
        <w:pStyle w:val="23"/>
      </w:pPr>
      <w:r>
        <w:rPr>
          <w:sz w:val="22"/>
        </w:rPr>
        <w:t>设备维护</w:t>
      </w:r>
    </w:p>
    <w:p w14:paraId="10147793">
      <w:pPr>
        <w:pStyle w:val="23"/>
      </w:pPr>
      <w:r>
        <w:rPr>
          <w:sz w:val="22"/>
        </w:rPr>
        <w:t>备份建议</w:t>
      </w:r>
    </w:p>
    <w:p w14:paraId="6AD9A2D3">
      <w:r>
        <w:t>在此处填写详细内容。建议配合截图、流程图、状态说明等内容进行描述。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84579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79ECDC3">
            <w:pPr>
              <w:spacing w:after="0" w:line="240" w:lineRule="auto"/>
            </w:pPr>
            <w:r>
              <w:t>参数</w:t>
            </w:r>
          </w:p>
        </w:tc>
        <w:tc>
          <w:tcPr>
            <w:tcW w:w="4873" w:type="dxa"/>
          </w:tcPr>
          <w:p w14:paraId="1405B444">
            <w:pPr>
              <w:spacing w:after="0" w:line="240" w:lineRule="auto"/>
            </w:pPr>
            <w:r>
              <w:t>说明</w:t>
            </w:r>
          </w:p>
        </w:tc>
      </w:tr>
      <w:tr w14:paraId="0084D0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</w:tcPr>
          <w:p w14:paraId="631EBF15">
            <w:pPr>
              <w:spacing w:after="0" w:line="240" w:lineRule="auto"/>
            </w:pPr>
            <w:r>
              <w:t>示例</w:t>
            </w:r>
          </w:p>
        </w:tc>
        <w:tc>
          <w:tcPr>
            <w:tcW w:w="4873" w:type="dxa"/>
          </w:tcPr>
          <w:p w14:paraId="03D7BC03">
            <w:pPr>
              <w:spacing w:after="0" w:line="240" w:lineRule="auto"/>
            </w:pPr>
            <w:r>
              <w:t>请填写</w:t>
            </w:r>
          </w:p>
        </w:tc>
      </w:tr>
    </w:tbl>
    <w:p w14:paraId="7E4E2FAC"/>
    <w:p w14:paraId="3BD80344">
      <w:r>
        <w:br w:type="page"/>
      </w:r>
    </w:p>
    <w:p w14:paraId="110C70A6">
      <w:pPr>
        <w:jc w:val="center"/>
      </w:pPr>
      <w:r>
        <w:rPr>
          <w:b/>
          <w:color w:val="787878"/>
          <w:sz w:val="32"/>
        </w:rPr>
        <w:t>END OF DOCUMENT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D4562A"/>
    <w:multiLevelType w:val="singleLevel"/>
    <w:tmpl w:val="F2D456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D07C4F"/>
    <w:rsid w:val="585E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543</Words>
  <Characters>707</Characters>
  <Lines>0</Lines>
  <Paragraphs>0</Paragraphs>
  <TotalTime>7</TotalTime>
  <ScaleCrop>false</ScaleCrop>
  <LinksUpToDate>false</LinksUpToDate>
  <CharactersWithSpaces>729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WPS_1709013279</cp:lastModifiedBy>
  <dcterms:modified xsi:type="dcterms:W3CDTF">2026-05-17T17:45:41Z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eyJoZGlkIjoiMGE3MWIzYTc5OWE4MzJlYWQ4YzkwNGM5OTRjNDRkMzkiLCJ1c2VySWQiOiIxNjY2OTY1MTY3NzIwIn0=</vt:lpwstr>
  </property>
  <property fmtid="{D5CDD505-2E9C-101B-9397-08002B2CF9AE}" pid="3" name="KSOProductBuildVer">
    <vt:lpwstr>1033-12.1.0.26372</vt:lpwstr>
  </property>
  <property fmtid="{D5CDD505-2E9C-101B-9397-08002B2CF9AE}" pid="4" name="ICV">
    <vt:lpwstr>A4E3E3964C8943B59D4907C5C0AD21DC_12</vt:lpwstr>
  </property>
</Properties>
</file>